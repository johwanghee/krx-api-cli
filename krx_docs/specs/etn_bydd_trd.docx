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ETN 일별매매정보</w:t>
      </w:r>
    </w:p>
    <w:p>
      <w:r>
        <w:t>1.2. Description</w:t>
      </w:r>
    </w:p>
    <w:p>
      <w:r>
        <w:rPr>
          <w:sz w:val="16"/>
        </w:rPr>
        <w:tab/>
        <w:t>ETN(상장지수증권)의 매매정보 제공 ('14년11월17일 데이터부터 제공)</w:t>
      </w:r>
    </w:p>
    <w:p>
      <w:r>
        <w:rPr>
          <w:sz w:val="16"/>
        </w:rPr>
        <w:tab/>
        <w:t>Server endpoint url : https://data-dbg.krx.co.kr/svc/apis/etp/etn_bydd_trd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PER1SECU_INDIC_VAL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지표가치(IV)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INDIC_VAL_AMT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지표가치총액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상장증권수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IDX_IND_NM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OBJ_STKPRC_IDX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기초지수_등락률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TDD_CLSPRC":"-","CMPPREVDD_PRC":"-","FLUC_RT":"-","PER1SECU_INDIC_VAL":"-","TDD_OPNPRC":"-","TDD_HGPRC":"-","TDD_LWPRC":"-","ACC_TRDVOL":"-","ACC_TRDVAL":"-","MKTCAP":"-","INDIC_VAL_AMT":"-","LIST_SHRS":"-","IDX_IND_NM":"__","OBJ_STKPRC_IDX":"-","CMPPREVDD_IDX":"-","FLUC_RT_IDX":"-"},{"BAS_DD":"__","ISU_CD":"__","ISU_NM":"__","TDD_CLSPRC":"-","CMPPREVDD_PRC":"-","FLUC_RT":"-","PER1SECU_INDIC_VAL":"-","TDD_OPNPRC":"-","TDD_HGPRC":"-","TDD_LWPRC":"-","ACC_TRDVOL":"-","ACC_TRDVAL":"-","MKTCAP":"-","INDIC_VAL_AMT":"-","LIST_SHRS":"-","IDX_IND_NM":"__","OBJ_STKPRC_IDX":"-","CMPPREVDD_IDX":"-","FLUC_RT_IDX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