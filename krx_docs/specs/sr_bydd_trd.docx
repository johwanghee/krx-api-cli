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신주인수권증서 일별매매정보</w:t>
      </w:r>
    </w:p>
    <w:p>
      <w:r>
        <w:t>1.2. Description</w:t>
      </w:r>
    </w:p>
    <w:p>
      <w:r>
        <w:rPr>
          <w:sz w:val="16"/>
        </w:rPr>
        <w:tab/>
        <w:t>유가증권/코스닥시장에 상장되어 있는 신주인수권증서의 매매정보 제공 ('10년02월12일 데이터부터 제공)</w:t>
      </w:r>
    </w:p>
    <w:p>
      <w:r>
        <w:rPr>
          <w:sz w:val="16"/>
        </w:rPr>
        <w:tab/>
        <w:t>Server endpoint url : https://data-dbg.krx.co.kr/svc/apis/sto/sr_bydd_trd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시장구분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TDD_CLSPRC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TDD_OPNPRC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TDD_HGPRC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TDD_LWPRC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시가총액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LIST_SHRS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상장증서수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ISU_PRC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신주발행가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DELIST_DD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상장폐지일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TARSTK_ISU_SRT_CD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목적주권_종목코드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TARSTK_ISU_NM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목적주권_종목명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TARSTK_ISU_PRSNT_PRC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목적주권_종가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MKT_NM":"__","ISU_CD":"__","ISU_NM":"__","TDD_CLSPRC":"-","CMPPREVDD_PRC":"-","FLUC_RT":"-","TDD_OPNPRC":"-","TDD_HGPRC":"-","TDD_LWPRC":"-","ACC_TRDVOL":"-","ACC_TRDVAL":"-","MKTCAP":"-","LIST_SHRS":"__","ISU_PRC":"__","DELIST_DD":"__","TARSTK_ISU_SRT_CD":"__","TARSTK_ISU_NM":"__","TARSTK_ISU_PRSNT_PRC":"-"},{"BAS_DD":"__","MKT_NM":"__","ISU_CD":"__","ISU_NM":"__","TDD_CLSPRC":"-","CMPPREVDD_PRC":"-","FLUC_RT":"-","TDD_OPNPRC":"-","TDD_HGPRC":"-","TDD_LWPRC":"-","ACC_TRDVOL":"-","ACC_TRDVAL":"-","MKTCAP":"-","LIST_SHRS":"__","ISU_PRC":"__","DELIST_DD":"__","TARSTK_ISU_SRT_CD":"__","TARSTK_ISU_NM":"__","TARSTK_ISU_PRSNT_PRC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