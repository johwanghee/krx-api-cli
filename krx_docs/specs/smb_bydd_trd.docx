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소액채권시장 일별매매정보</w:t>
      </w:r>
    </w:p>
    <w:p>
      <w:r>
        <w:t>1.2. Description</w:t>
      </w:r>
    </w:p>
    <w:p>
      <w:r>
        <w:rPr>
          <w:sz w:val="16"/>
        </w:rPr>
        <w:tab/>
        <w:t>소액채권시장에 상장되어있는 채권의 매매정보 제공 ('10년01월04일 데이터부터 제공)</w:t>
      </w:r>
    </w:p>
    <w:p>
      <w:r>
        <w:rPr>
          <w:sz w:val="16"/>
        </w:rPr>
        <w:tab/>
        <w:t>Server endpoint url : https://data-dbg.krx.co.kr/svc/apis/bon/smb_bydd_trd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시장구분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CLSPRC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종가_가격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종가_대비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CLSPRC_YD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종가_수익률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OPNPRC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시가_가격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OPNPRC_YD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시가_수익률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HGPRC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고가_가격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HGPRC_YD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고가_수익률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LWPRC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저가_가격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LWPRC_YD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저가_수익률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MKT_NM":"__","ISU_CD":"__","ISU_NM":"__","CLSPRC":"__","CMPPREVDD_PRC":"__","CLSPRC_YD":"__","OPNPRC":"__","OPNPRC_YD":"__","HGPRC":"__","HGPRC_YD":"__","LWPRC":"__","LWPRC_YD":"__","ACC_TRDVOL":"__","ACC_TRDVAL":"__"},{"BAS_DD":"__","MKT_NM":"__","ISU_CD":"__","ISU_NM":"__","CLSPRC":"__","CMPPREVDD_PRC":"__","CLSPRC_YD":"__","OPNPRC":"__","OPNPRC_YD":"__","HGPRC":"__","HGPRC_YD":"__","LWPRC":"__","LWPRC_YD":"__","ACC_TRDVOL":"__","ACC_TRDVAL":"__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