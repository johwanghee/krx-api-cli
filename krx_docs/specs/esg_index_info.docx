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ESG 지수</w:t>
      </w:r>
    </w:p>
    <w:p>
      <w:r>
        <w:t>1.2. Description</w:t>
      </w:r>
    </w:p>
    <w:p>
      <w:r>
        <w:rPr>
          <w:sz w:val="16"/>
        </w:rPr>
        <w:tab/>
        <w:t>ESG 지수 정보를 제공 ('20년01월02일 데이터부터 제공)</w:t>
      </w:r>
    </w:p>
    <w:p>
      <w:r>
        <w:rPr>
          <w:sz w:val="16"/>
        </w:rPr>
        <w:tab/>
        <w:t>Server endpoint url : https://data-dbg.krx.co.kr/svc/apis/esg/esg_index_info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현재가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PRV_DD_CMPR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전일비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UPDN_RATE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TRD_ISU_CNT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구성종목수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거래량(천주)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거래대금(백만원)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NM":"__","CLSPRC_IDX":"0","PRV_DD_CMPR":"0","UPDN_RATE":"0","TRD_ISU_CNT":"0","ACC_TRDVOL":"0","ACC_TRDVAL":"0"},{"BAS_DD":"__","IDX_NM":"__","CLSPRC_IDX":"0","PRV_DD_CMPR":"0","UPDN_RATE":"0","TRD_ISU_CNT":"0","ACC_TRDVOL":"0","ACC_TRDVAL":"0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