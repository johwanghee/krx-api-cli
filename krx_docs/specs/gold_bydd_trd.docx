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금시장 일별매매정보</w:t>
      </w:r>
    </w:p>
    <w:p>
      <w:r>
        <w:t>1.2. Description</w:t>
      </w:r>
    </w:p>
    <w:p>
      <w:r>
        <w:rPr>
          <w:sz w:val="16"/>
        </w:rPr>
        <w:tab/>
        <w:t>KRX 금시장 매매정보 제공 ('14년03월24일 데이터부터 제공)</w:t>
      </w:r>
    </w:p>
    <w:p>
      <w:r>
        <w:rPr>
          <w:sz w:val="16"/>
        </w:rPr>
        <w:tab/>
        <w:t>Server endpoint url : https://data-dbg.krx.co.kr/svc/apis/gen/gold_bydd_trd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SU_CD":"__","ISU_NM":"__","TDD_CLSPRC":"-","CMPPREVDD_PRC":"-","FLUC_RT":"-","TDD_OPNPRC":"-","TDD_HGPRC":"-","TDD_LWPRC":"-","ACC_TRDVOL":"-","ACC_TRDVAL":"-"},{"BAS_DD":"__","ISU_CD":"__","ISU_NM":"__","TDD_CLSPRC":"-","CMPPREVDD_PRC":"-","FLUC_RT":"-","TDD_OPNPRC":"-","TDD_HGPRC":"-","TDD_LWPRC":"-","ACC_TRDVOL":"-","ACC_TRDVAL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