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채권지수 시세정보</w:t>
      </w:r>
    </w:p>
    <w:p>
      <w:r>
        <w:t>1.2. Description</w:t>
      </w:r>
    </w:p>
    <w:p>
      <w:r>
        <w:rPr>
          <w:sz w:val="16"/>
        </w:rPr>
        <w:tab/>
        <w:t>채권지수의 시세정보 제공 ('10년01월04일 데이터부터 제공)</w:t>
      </w:r>
    </w:p>
    <w:p>
      <w:r>
        <w:rPr>
          <w:sz w:val="16"/>
        </w:rPr>
        <w:tab/>
        <w:t>Server endpoint url : https://data-dbg.krx.co.kr/svc/apis/idx/bon_dd_trd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BND_IDX_GRP_NM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TOT_EARNG_IDX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총수익지수_종가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TOT_EARNG_IDX_CMPPREVDD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총수익지수_대비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NETPRC_IDX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순가격지수_종가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NETPRC_IDX_CMPPREVDD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순가격지수_대비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ZERO_REINVST_IDX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제로재투자지수_종가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ZERO_REINVST_IDX_CMPPREVDD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제로재투자지수_대비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CALL_REINVST_IDX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콜재투자지수_종가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CALL_REINVST_IDX_CMPPREVDD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콜재투자지수_대비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시장가격지수_종가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MKT_PRC_IDX_CMPPREVDD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시장가격지수_대비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AVG_DURATION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듀레이션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AVG_CONVEXITY_PRC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컨벡시티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BND_IDX_AVG_YD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YTM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BND_IDX_GRP_NM":"__","TOT_EARNG_IDX":"-","TOT_EARNG_IDX_CMPPREVDD":"-","NETPRC_IDX":"-","NETPRC_IDX_CMPPREVDD":"-","ZERO_REINVST_IDX":"-","ZERO_REINVST_IDX_CMPPREVDD":"-","CALL_REINVST_IDX":"-","CALL_REINVST_IDX_CMPPREVDD":"-","MKT_PRC_IDX":"-","MKT_PRC_IDX_CMPPREVDD":"-","AVG_DURATION":"-","AVG_CONVEXITY_PRC":"-","BND_IDX_AVG_YD":"-"},{"BAS_DD":"__","BND_IDX_GRP_NM":"__","TOT_EARNG_IDX":"-","TOT_EARNG_IDX_CMPPREVDD":"-","NETPRC_IDX":"-","NETPRC_IDX_CMPPREVDD":"-","ZERO_REINVST_IDX":"-","ZERO_REINVST_IDX_CMPPREVDD":"-","CALL_REINVST_IDX":"-","CALL_REINVST_IDX_CMPPREVDD":"-","MKT_PRC_IDX":"-","MKT_PRC_IDX_CMPPREVDD":"-","AVG_DURATION":"-","AVG_CONVEXITY_PRC":"-","BND_IDX_AVG_YD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