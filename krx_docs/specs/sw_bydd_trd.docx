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신주인수권증권 일별매매정보</w:t>
      </w:r>
    </w:p>
    <w:p>
      <w:r>
        <w:t>1.2. Description</w:t>
      </w:r>
    </w:p>
    <w:p>
      <w:r>
        <w:rPr>
          <w:sz w:val="16"/>
        </w:rPr>
        <w:tab/>
        <w:t>유가증권/코스닥시장에 상장되어 있는 신주인수권증권의 매매정보 제공 ('10년01월04일 데이터부터 제공)</w:t>
      </w:r>
    </w:p>
    <w:p>
      <w:r>
        <w:rPr>
          <w:sz w:val="16"/>
        </w:rPr>
        <w:tab/>
        <w:t>Server endpoint url : https://data-dbg.krx.co.kr/svc/apis/sto/sw_bydd_trd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상장증권수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EXER_PRC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행사가격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EXST_STRT_DD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존속기간_시작일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EXST_END_DD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존속기간_종료일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TARSTK_ISU_SRT_CD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목적주권_종목코드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TARSTK_ISU_NM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목적주권_종목명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TARSTK_ISU_PRSNT_PRC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목적주권_종가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MKT_NM":"__","ISU_CD":"__","ISU_NM":"__","TDD_CLSPRC":"-","CMPPREVDD_PRC":"-","FLUC_RT":"-","TDD_OPNPRC":"-","TDD_HGPRC":"-","TDD_LWPRC":"-","ACC_TRDVOL":"-","ACC_TRDVAL":"-","MKTCAP":"-","LIST_SHRS":"__","EXER_PRC":"__","EXST_STRT_DD":"__","EXST_END_DD":"__","TARSTK_ISU_SRT_CD":"__","TARSTK_ISU_NM":"__","TARSTK_ISU_PRSNT_PRC":"-"},{"BAS_DD":"__","MKT_NM":"__","ISU_CD":"__","ISU_NM":"__","TDD_CLSPRC":"-","CMPPREVDD_PRC":"-","FLUC_RT":"-","TDD_OPNPRC":"-","TDD_HGPRC":"-","TDD_LWPRC":"-","ACC_TRDVOL":"-","ACC_TRDVAL":"-","MKTCAP":"-","LIST_SHRS":"__","EXER_PRC":"__","EXST_STRT_DD":"__","EXST_END_DD":"__","TARSTK_ISU_SRT_CD":"__","TARSTK_ISU_NM":"__","TARSTK_ISU_PRSNT_PRC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