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ELW 일별매매정보</w:t>
      </w:r>
    </w:p>
    <w:p>
      <w:r>
        <w:t>1.2. Description</w:t>
      </w:r>
    </w:p>
    <w:p>
      <w:r>
        <w:rPr>
          <w:sz w:val="16"/>
        </w:rPr>
        <w:tab/>
        <w:t>ELW(주식위런트증권)의 매매정보 제공 ('10년01월04일 데이터부터 제공)</w:t>
      </w:r>
    </w:p>
    <w:p>
      <w:r>
        <w:rPr>
          <w:sz w:val="16"/>
        </w:rPr>
        <w:tab/>
        <w:t>Server endpoint url : https://data-dbg.krx.co.kr/svc/apis/etp/elw_bydd_trd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상장증권수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ULY_NM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기초자산_자산명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ULY_PRC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기초자산_종가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CMPPREVDD_PRC_ULY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기초자산_대비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FLUC_RT_ULY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기초자산_등락률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TDD_CLSPRC":"-","CMPPREVDD_PRC":"-","TDD_OPNPRC":"-","TDD_HGPRC":"-","TDD_LWPRC":"-","ACC_TRDVOL":"-","ACC_TRDVAL":"-","MKTCAP":"-","LIST_SHRS":"-","ULY_NM":"-","ULY_PRC":"-","CMPPREVDD_PRC_ULY":"-","FLUC_RT_ULY":"-"},{"BAS_DD":"__","ISU_CD":"__","ISU_NM":"__","TDD_CLSPRC":"-","CMPPREVDD_PRC":"-","TDD_OPNPRC":"-","TDD_HGPRC":"-","TDD_LWPRC":"-","ACC_TRDVOL":"-","ACC_TRDVAL":"-","MKTCAP":"-","LIST_SHRS":"-","ULY_NM":"-","ULY_PRC":"-","CMPPREVDD_PRC_ULY":"-","FLUC_RT_ULY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